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5F71" w14:textId="77777777" w:rsidR="003B3662" w:rsidRPr="00505C85" w:rsidRDefault="003B3662">
      <w:pPr>
        <w:pStyle w:val="1"/>
        <w:jc w:val="center"/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</w:pPr>
    </w:p>
    <w:p w14:paraId="55F64A9D" w14:textId="77777777" w:rsidR="003B3662" w:rsidRPr="00505C85" w:rsidRDefault="003B3662">
      <w:pPr>
        <w:pStyle w:val="1"/>
        <w:jc w:val="center"/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</w:pPr>
    </w:p>
    <w:p w14:paraId="64995DB2" w14:textId="77777777" w:rsidR="003B3662" w:rsidRPr="00505C85" w:rsidRDefault="003B3662">
      <w:pPr>
        <w:pStyle w:val="1"/>
        <w:jc w:val="center"/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</w:pPr>
    </w:p>
    <w:p w14:paraId="6AAC6EBF" w14:textId="77777777" w:rsidR="003B3662" w:rsidRPr="00505C85" w:rsidRDefault="00000000">
      <w:pPr>
        <w:pStyle w:val="1"/>
        <w:jc w:val="center"/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</w:pPr>
      <w:bookmarkStart w:id="0" w:name="_Toc229389958"/>
      <w:r w:rsidRPr="00505C85"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  <w:t>智路城市道路养护管理平台软件 V1.0</w:t>
      </w:r>
      <w:bookmarkEnd w:id="0"/>
    </w:p>
    <w:p w14:paraId="7421839A" w14:textId="77777777" w:rsidR="003B3662" w:rsidRPr="00505C85" w:rsidRDefault="003B3662">
      <w:pPr>
        <w:pStyle w:val="1"/>
        <w:jc w:val="center"/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</w:pPr>
    </w:p>
    <w:p w14:paraId="44C2B291" w14:textId="77777777" w:rsidR="003B3662" w:rsidRPr="00505C85" w:rsidRDefault="00000000">
      <w:pPr>
        <w:pStyle w:val="1"/>
        <w:jc w:val="center"/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</w:pPr>
      <w:bookmarkStart w:id="1" w:name="_Toc229389959"/>
      <w:r w:rsidRPr="00505C85">
        <w:rPr>
          <w:rFonts w:ascii="宋体" w:eastAsia="宋体" w:hAnsi="宋体" w:cs="微软雅黑" w:hint="eastAsia"/>
          <w:color w:val="000000" w:themeColor="text1"/>
          <w:sz w:val="48"/>
          <w:szCs w:val="48"/>
          <w:lang w:eastAsia="zh-CN"/>
        </w:rPr>
        <w:t>操作手册</w:t>
      </w:r>
      <w:r w:rsidRPr="00505C85">
        <w:rPr>
          <w:rFonts w:ascii="Tahoma" w:eastAsia="宋体" w:hAnsi="Tahoma" w:cs="Tahoma"/>
          <w:color w:val="000000" w:themeColor="text1"/>
          <w:sz w:val="48"/>
          <w:szCs w:val="48"/>
          <w:lang w:eastAsia="zh-CN"/>
        </w:rPr>
        <w:t>﻿</w:t>
      </w:r>
      <w:bookmarkEnd w:id="1"/>
    </w:p>
    <w:p w14:paraId="7C4935D2" w14:textId="77777777" w:rsidR="003B3662" w:rsidRPr="00505C85" w:rsidRDefault="003B3662">
      <w:pPr>
        <w:rPr>
          <w:rFonts w:ascii="宋体" w:eastAsia="宋体" w:hAnsi="宋体" w:hint="eastAsia"/>
          <w:lang w:eastAsia="zh-CN"/>
        </w:rPr>
      </w:pPr>
    </w:p>
    <w:p w14:paraId="1FA2AEA1" w14:textId="77777777" w:rsidR="003B3662" w:rsidRPr="00505C85" w:rsidRDefault="003B3662">
      <w:pPr>
        <w:rPr>
          <w:rFonts w:ascii="宋体" w:eastAsia="宋体" w:hAnsi="宋体" w:hint="eastAsia"/>
          <w:lang w:eastAsia="zh-CN"/>
        </w:rPr>
      </w:pPr>
    </w:p>
    <w:p w14:paraId="3F121B59" w14:textId="77777777" w:rsidR="003B3662" w:rsidRPr="00505C85" w:rsidRDefault="003B3662">
      <w:pPr>
        <w:rPr>
          <w:rFonts w:ascii="宋体" w:eastAsia="宋体" w:hAnsi="宋体" w:hint="eastAsia"/>
          <w:lang w:eastAsia="zh-CN"/>
        </w:rPr>
      </w:pPr>
    </w:p>
    <w:p w14:paraId="34AFFC66" w14:textId="77777777" w:rsidR="003B3662" w:rsidRPr="00505C85" w:rsidRDefault="003B3662">
      <w:pPr>
        <w:rPr>
          <w:rFonts w:ascii="宋体" w:eastAsia="宋体" w:hAnsi="宋体" w:hint="eastAsia"/>
          <w:lang w:eastAsia="zh-CN"/>
        </w:rPr>
      </w:pPr>
    </w:p>
    <w:p w14:paraId="5E72B171" w14:textId="77777777" w:rsidR="003B3662" w:rsidRPr="00505C85" w:rsidRDefault="003B3662">
      <w:pPr>
        <w:rPr>
          <w:rFonts w:ascii="宋体" w:eastAsia="宋体" w:hAnsi="宋体" w:hint="eastAsia"/>
          <w:lang w:eastAsia="zh-CN"/>
        </w:rPr>
      </w:pPr>
    </w:p>
    <w:p w14:paraId="710E1477" w14:textId="77777777" w:rsidR="003B3662" w:rsidRPr="00505C85" w:rsidRDefault="003B3662">
      <w:pPr>
        <w:rPr>
          <w:rFonts w:ascii="宋体" w:eastAsia="宋体" w:hAnsi="宋体" w:hint="eastAsia"/>
          <w:lang w:eastAsia="zh-CN"/>
        </w:rPr>
      </w:pPr>
    </w:p>
    <w:p w14:paraId="67DD3006" w14:textId="2B88447A" w:rsidR="003B3662" w:rsidRPr="00505C85" w:rsidRDefault="00505C85" w:rsidP="00505C85">
      <w:pPr>
        <w:spacing w:after="0" w:line="240" w:lineRule="auto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br w:type="page"/>
      </w:r>
    </w:p>
    <w:sdt>
      <w:sdtPr>
        <w:rPr>
          <w:rFonts w:ascii="宋体" w:eastAsia="宋体" w:hAnsi="宋体" w:cstheme="minorBidi"/>
          <w:color w:val="auto"/>
          <w:sz w:val="22"/>
          <w:szCs w:val="22"/>
          <w:lang w:val="zh-CN" w:eastAsia="en-US"/>
        </w:rPr>
        <w:id w:val="-1882789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A9B0D" w14:textId="027B3185" w:rsidR="00505C85" w:rsidRPr="00505C85" w:rsidRDefault="00505C85" w:rsidP="00505C85">
          <w:pPr>
            <w:pStyle w:val="TOC"/>
            <w:rPr>
              <w:rFonts w:ascii="宋体" w:eastAsia="宋体" w:hAnsi="宋体" w:cs="微软雅黑" w:hint="eastAsia"/>
              <w:lang w:val="zh-CN"/>
            </w:rPr>
          </w:pPr>
          <w:r w:rsidRPr="00505C85">
            <w:rPr>
              <w:rFonts w:ascii="宋体" w:eastAsia="宋体" w:hAnsi="宋体"/>
              <w:lang w:val="zh-CN"/>
            </w:rPr>
            <w:t>目</w:t>
          </w:r>
          <w:r w:rsidRPr="00505C85">
            <w:rPr>
              <w:rFonts w:ascii="宋体" w:eastAsia="宋体" w:hAnsi="宋体" w:cs="微软雅黑" w:hint="eastAsia"/>
              <w:lang w:val="zh-CN"/>
            </w:rPr>
            <w:t>录</w:t>
          </w:r>
        </w:p>
        <w:p w14:paraId="304A5040" w14:textId="4797B664" w:rsidR="00667EFA" w:rsidRDefault="00505C85">
          <w:pPr>
            <w:pStyle w:val="TOC10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505C85">
            <w:rPr>
              <w:rFonts w:ascii="宋体" w:eastAsia="宋体" w:hAnsi="宋体"/>
            </w:rPr>
            <w:fldChar w:fldCharType="begin"/>
          </w:r>
          <w:r w:rsidRPr="00505C85">
            <w:rPr>
              <w:rFonts w:ascii="宋体" w:eastAsia="宋体" w:hAnsi="宋体"/>
            </w:rPr>
            <w:instrText xml:space="preserve"> TOC \o "1-3" \h \z \u </w:instrText>
          </w:r>
          <w:r w:rsidRPr="00505C85">
            <w:rPr>
              <w:rFonts w:ascii="宋体" w:eastAsia="宋体" w:hAnsi="宋体"/>
            </w:rPr>
            <w:fldChar w:fldCharType="separate"/>
          </w:r>
          <w:hyperlink w:anchor="_Toc229389958" w:history="1">
            <w:r w:rsidR="00667EFA" w:rsidRPr="00F06A89">
              <w:rPr>
                <w:rStyle w:val="aff4"/>
                <w:rFonts w:ascii="宋体" w:eastAsia="宋体" w:hAnsi="宋体" w:cs="微软雅黑" w:hint="eastAsia"/>
                <w:noProof/>
              </w:rPr>
              <w:t>智路城市道路养护管理平台软件 V1.0</w:t>
            </w:r>
            <w:r w:rsidR="00667EFA">
              <w:rPr>
                <w:rFonts w:hint="eastAsia"/>
                <w:noProof/>
                <w:webHidden/>
              </w:rPr>
              <w:tab/>
            </w:r>
            <w:r w:rsidR="00667EFA">
              <w:rPr>
                <w:rFonts w:hint="eastAsia"/>
                <w:noProof/>
                <w:webHidden/>
              </w:rPr>
              <w:fldChar w:fldCharType="begin"/>
            </w:r>
            <w:r w:rsidR="00667EFA">
              <w:rPr>
                <w:rFonts w:hint="eastAsia"/>
                <w:noProof/>
                <w:webHidden/>
              </w:rPr>
              <w:instrText xml:space="preserve"> </w:instrText>
            </w:r>
            <w:r w:rsidR="00667EFA">
              <w:rPr>
                <w:noProof/>
                <w:webHidden/>
              </w:rPr>
              <w:instrText>PAGEREF _Toc229389958 \h</w:instrText>
            </w:r>
            <w:r w:rsidR="00667EFA">
              <w:rPr>
                <w:rFonts w:hint="eastAsia"/>
                <w:noProof/>
                <w:webHidden/>
              </w:rPr>
              <w:instrText xml:space="preserve"> </w:instrText>
            </w:r>
            <w:r w:rsidR="00667EFA">
              <w:rPr>
                <w:rFonts w:hint="eastAsia"/>
                <w:noProof/>
                <w:webHidden/>
              </w:rPr>
            </w:r>
            <w:r w:rsidR="00667EFA">
              <w:rPr>
                <w:noProof/>
                <w:webHidden/>
              </w:rPr>
              <w:fldChar w:fldCharType="separate"/>
            </w:r>
            <w:r w:rsidR="00667EFA">
              <w:rPr>
                <w:noProof/>
                <w:webHidden/>
              </w:rPr>
              <w:t>1</w:t>
            </w:r>
            <w:r w:rsidR="00667EF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56538" w14:textId="0F3F9686" w:rsidR="00667EFA" w:rsidRDefault="00667EFA">
          <w:pPr>
            <w:pStyle w:val="TOC10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59" w:history="1">
            <w:r w:rsidRPr="00F06A89">
              <w:rPr>
                <w:rStyle w:val="aff4"/>
                <w:rFonts w:ascii="宋体" w:eastAsia="宋体" w:hAnsi="宋体" w:cs="微软雅黑" w:hint="eastAsia"/>
                <w:noProof/>
              </w:rPr>
              <w:t>操作手册</w:t>
            </w:r>
            <w:r w:rsidRPr="00F06A89">
              <w:rPr>
                <w:rStyle w:val="aff4"/>
                <w:rFonts w:ascii="Tahoma" w:eastAsia="宋体" w:hAnsi="Tahoma" w:cs="Tahoma"/>
                <w:noProof/>
              </w:rPr>
              <w:t>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38D123" w14:textId="5664659C" w:rsidR="00667EFA" w:rsidRDefault="00667EFA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0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一、系统入口与登录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C039B" w14:textId="16563955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1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1.1 登录界面总览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32D9F" w14:textId="07B16540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2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1.2 登录操作步骤（连贯）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9FE36" w14:textId="6E290F7C" w:rsidR="00667EFA" w:rsidRDefault="00667EFA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3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二、首页操作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7A221B" w14:textId="378A8BE0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4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2.1 首页布局与导航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B1A09" w14:textId="31B667D6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5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2.2 首页关键流程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295E7" w14:textId="0E6D639E" w:rsidR="00667EFA" w:rsidRDefault="00667EFA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6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三、一级功能模块与二级菜单操作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D6F19" w14:textId="1BE61475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7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3.1 一级功能A：{功能名}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BE40E" w14:textId="2F81066E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8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3.2 一级功能B：{功能名}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8BBFC" w14:textId="1592551E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69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3.3 其余一级功能（全部覆盖）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096A6" w14:textId="071F66B3" w:rsidR="00667EFA" w:rsidRDefault="00667EFA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70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四、端到端操作流程演示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051EC" w14:textId="7EF98749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71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4.1 业务流程主线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388B3" w14:textId="4FE395A9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72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4.2 页面跳转与数据变化追踪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01D2F" w14:textId="06074F3F" w:rsidR="00667EFA" w:rsidRDefault="00667EFA">
          <w:pPr>
            <w:pStyle w:val="TOC2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73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五、附录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C6BF8" w14:textId="7613CF17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74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5.1 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6BF0B" w14:textId="4A292E0D" w:rsidR="00667EFA" w:rsidRDefault="00667EFA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389975" w:history="1">
            <w:r w:rsidRPr="00F06A89">
              <w:rPr>
                <w:rStyle w:val="aff4"/>
                <w:rFonts w:ascii="宋体" w:eastAsia="宋体" w:hAnsi="宋体" w:hint="eastAsia"/>
                <w:noProof/>
              </w:rPr>
              <w:t>5.2 版本信息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_Toc229389975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C8A6A3" w14:textId="309BDA72" w:rsidR="00505C85" w:rsidRPr="00505C85" w:rsidRDefault="00505C85" w:rsidP="00505C85">
          <w:pPr>
            <w:rPr>
              <w:rFonts w:ascii="宋体" w:eastAsia="宋体" w:hAnsi="宋体" w:hint="eastAsia"/>
              <w:b/>
              <w:bCs/>
              <w:lang w:val="zh-CN"/>
            </w:rPr>
          </w:pPr>
          <w:r w:rsidRPr="00505C85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p w14:paraId="551B7498" w14:textId="0646A22F" w:rsidR="00575AD7" w:rsidRPr="00505C85" w:rsidRDefault="00575AD7" w:rsidP="00505C85">
      <w:pPr>
        <w:rPr>
          <w:rFonts w:ascii="宋体" w:eastAsia="宋体" w:hAnsi="宋体" w:hint="eastAsia"/>
        </w:rPr>
      </w:pPr>
      <w:r w:rsidRPr="00505C85">
        <w:rPr>
          <w:rFonts w:ascii="宋体" w:eastAsia="宋体" w:hAnsi="宋体" w:hint="eastAsia"/>
          <w:lang w:eastAsia="zh-CN"/>
        </w:rPr>
        <w:br w:type="page"/>
      </w:r>
    </w:p>
    <w:p w14:paraId="04803AA4" w14:textId="77777777" w:rsidR="004A024B" w:rsidRPr="0009410E" w:rsidRDefault="004A024B" w:rsidP="004A024B">
      <w:pPr>
        <w:pStyle w:val="21"/>
        <w:rPr>
          <w:rFonts w:ascii="宋体" w:eastAsia="宋体" w:hAnsi="宋体" w:hint="eastAsia"/>
          <w:lang w:eastAsia="zh-CN"/>
        </w:rPr>
      </w:pPr>
      <w:bookmarkStart w:id="2" w:name="一系统入口与登录"/>
      <w:bookmarkStart w:id="3" w:name="_Toc229389960"/>
      <w:r w:rsidRPr="0009410E">
        <w:rPr>
          <w:rFonts w:ascii="宋体" w:eastAsia="宋体" w:hAnsi="宋体" w:hint="eastAsia"/>
          <w:lang w:eastAsia="zh-CN"/>
        </w:rPr>
        <w:lastRenderedPageBreak/>
        <w:t>一、系统入口与登录</w:t>
      </w:r>
      <w:bookmarkEnd w:id="3"/>
    </w:p>
    <w:p w14:paraId="4656644B" w14:textId="77777777" w:rsidR="004A024B" w:rsidRPr="0009410E" w:rsidRDefault="004A024B" w:rsidP="004A024B">
      <w:pPr>
        <w:pStyle w:val="31"/>
        <w:rPr>
          <w:rFonts w:ascii="宋体" w:eastAsia="宋体" w:hAnsi="宋体" w:hint="eastAsia"/>
          <w:lang w:eastAsia="zh-CN"/>
        </w:rPr>
      </w:pPr>
      <w:bookmarkStart w:id="4" w:name="登录界面总览"/>
      <w:bookmarkStart w:id="5" w:name="_Toc229389961"/>
      <w:r w:rsidRPr="0009410E">
        <w:rPr>
          <w:rFonts w:ascii="宋体" w:eastAsia="宋体" w:hAnsi="宋体"/>
          <w:lang w:eastAsia="zh-CN"/>
        </w:rPr>
        <w:t xml:space="preserve">1.1 </w:t>
      </w:r>
      <w:r w:rsidRPr="0009410E">
        <w:rPr>
          <w:rFonts w:ascii="宋体" w:eastAsia="宋体" w:hAnsi="宋体" w:hint="eastAsia"/>
          <w:lang w:eastAsia="zh-CN"/>
        </w:rPr>
        <w:t>登录界面总</w:t>
      </w:r>
      <w:proofErr w:type="gramStart"/>
      <w:r w:rsidRPr="0009410E">
        <w:rPr>
          <w:rFonts w:ascii="宋体" w:eastAsia="宋体" w:hAnsi="宋体" w:hint="eastAsia"/>
          <w:lang w:eastAsia="zh-CN"/>
        </w:rPr>
        <w:t>览</w:t>
      </w:r>
      <w:bookmarkEnd w:id="5"/>
      <w:proofErr w:type="gramEnd"/>
    </w:p>
    <w:p w14:paraId="7B526C5B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界面路径：{访问入口URL或启动路径}</w:t>
      </w:r>
    </w:p>
    <w:p w14:paraId="2413DA78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账号类型：{管理员/普通用户/…}</w:t>
      </w:r>
    </w:p>
    <w:p w14:paraId="28B0E75D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输入项：{账号、密码、验证码…}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2251"/>
      </w:tblGrid>
      <w:tr w:rsidR="004A024B" w:rsidRPr="0009410E" w14:paraId="54684CD2" w14:textId="77777777" w:rsidTr="00473E3D">
        <w:trPr>
          <w:jc w:val="center"/>
        </w:trPr>
        <w:tc>
          <w:tcPr>
            <w:tcW w:w="0" w:type="auto"/>
          </w:tcPr>
          <w:p w14:paraId="25A8B659" w14:textId="77777777" w:rsidR="004A024B" w:rsidRPr="0009410E" w:rsidRDefault="004A024B" w:rsidP="00473E3D">
            <w:pPr>
              <w:jc w:val="center"/>
              <w:rPr>
                <w:rFonts w:ascii="宋体" w:eastAsia="宋体" w:hAnsi="宋体" w:hint="eastAsia"/>
              </w:rPr>
            </w:pPr>
            <w:r w:rsidRPr="0009410E">
              <w:rPr>
                <w:rFonts w:ascii="宋体" w:eastAsia="宋体" w:hAnsi="宋体" w:hint="eastAsia"/>
              </w:rPr>
              <w:t>图1-1</w:t>
            </w:r>
            <w:r w:rsidRPr="0009410E">
              <w:rPr>
                <w:rFonts w:ascii="宋体" w:eastAsia="宋体" w:hAnsi="宋体"/>
              </w:rPr>
              <w:t xml:space="preserve"> </w:t>
            </w:r>
            <w:proofErr w:type="spellStart"/>
            <w:r w:rsidRPr="0009410E">
              <w:rPr>
                <w:rFonts w:ascii="宋体" w:eastAsia="宋体" w:hAnsi="宋体" w:hint="eastAsia"/>
              </w:rPr>
              <w:t>登录界面全图</w:t>
            </w:r>
            <w:proofErr w:type="spellEnd"/>
          </w:p>
        </w:tc>
      </w:tr>
    </w:tbl>
    <w:p w14:paraId="0B50F764" w14:textId="77777777" w:rsidR="004A024B" w:rsidRPr="0009410E" w:rsidRDefault="004A024B" w:rsidP="004A024B">
      <w:pPr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图1-1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登录界面全图。展示完整页面结构、标题、导航栏和输入区域。</w:t>
      </w:r>
    </w:p>
    <w:p w14:paraId="3C2F7ECF" w14:textId="77777777" w:rsidR="004A024B" w:rsidRPr="0009410E" w:rsidRDefault="004A024B" w:rsidP="004A024B">
      <w:pPr>
        <w:pStyle w:val="31"/>
        <w:rPr>
          <w:rFonts w:ascii="宋体" w:eastAsia="宋体" w:hAnsi="宋体" w:hint="eastAsia"/>
        </w:rPr>
      </w:pPr>
      <w:bookmarkStart w:id="6" w:name="登录操作步骤连贯"/>
      <w:bookmarkStart w:id="7" w:name="_Toc229389962"/>
      <w:bookmarkEnd w:id="4"/>
      <w:r w:rsidRPr="0009410E">
        <w:rPr>
          <w:rFonts w:ascii="宋体" w:eastAsia="宋体" w:hAnsi="宋体"/>
        </w:rPr>
        <w:t xml:space="preserve">1.2 </w:t>
      </w:r>
      <w:proofErr w:type="spellStart"/>
      <w:r w:rsidRPr="0009410E">
        <w:rPr>
          <w:rFonts w:ascii="宋体" w:eastAsia="宋体" w:hAnsi="宋体" w:hint="eastAsia"/>
        </w:rPr>
        <w:t>登录操作步骤（连贯</w:t>
      </w:r>
      <w:proofErr w:type="spellEnd"/>
      <w:r w:rsidRPr="0009410E">
        <w:rPr>
          <w:rFonts w:ascii="宋体" w:eastAsia="宋体" w:hAnsi="宋体" w:hint="eastAsia"/>
        </w:rPr>
        <w:t>）</w:t>
      </w:r>
      <w:bookmarkEnd w:id="7"/>
    </w:p>
    <w:p w14:paraId="0520AFFB" w14:textId="77777777" w:rsidR="004A024B" w:rsidRPr="0009410E" w:rsidRDefault="004A024B" w:rsidP="004A024B">
      <w:pPr>
        <w:widowControl w:val="0"/>
        <w:numPr>
          <w:ilvl w:val="0"/>
          <w:numId w:val="8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打开系统入口，进入登录页。</w:t>
      </w:r>
    </w:p>
    <w:p w14:paraId="520BEF6C" w14:textId="77777777" w:rsidR="004A024B" w:rsidRPr="0009410E" w:rsidRDefault="004A024B" w:rsidP="004A024B">
      <w:pPr>
        <w:widowControl w:val="0"/>
        <w:numPr>
          <w:ilvl w:val="0"/>
          <w:numId w:val="8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输入账号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{示例账号}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与密码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{示例密码}</w:t>
      </w:r>
      <w:r w:rsidRPr="0009410E">
        <w:rPr>
          <w:rFonts w:ascii="宋体" w:eastAsia="宋体" w:hAnsi="宋体"/>
          <w:lang w:eastAsia="zh-CN"/>
        </w:rPr>
        <w:t>。</w:t>
      </w:r>
    </w:p>
    <w:p w14:paraId="2EECE7C3" w14:textId="77777777" w:rsidR="004A024B" w:rsidRPr="0009410E" w:rsidRDefault="004A024B" w:rsidP="004A024B">
      <w:pPr>
        <w:widowControl w:val="0"/>
        <w:numPr>
          <w:ilvl w:val="0"/>
          <w:numId w:val="8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点击“登录”，页面跳转到首页。</w:t>
      </w:r>
    </w:p>
    <w:p w14:paraId="51840266" w14:textId="77777777" w:rsidR="004A024B" w:rsidRPr="0009410E" w:rsidRDefault="004A024B" w:rsidP="004A024B">
      <w:pPr>
        <w:widowControl w:val="0"/>
        <w:numPr>
          <w:ilvl w:val="0"/>
          <w:numId w:val="8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记录跳转结果与关键数据变化（如用户状态变为“已登录”）。</w:t>
      </w:r>
    </w:p>
    <w:p w14:paraId="505CE5BC" w14:textId="77777777" w:rsidR="004A024B" w:rsidRPr="0009410E" w:rsidRDefault="004A024B" w:rsidP="004A024B">
      <w:pPr>
        <w:pStyle w:val="21"/>
        <w:rPr>
          <w:rFonts w:ascii="宋体" w:eastAsia="宋体" w:hAnsi="宋体" w:hint="eastAsia"/>
          <w:lang w:eastAsia="zh-CN"/>
        </w:rPr>
      </w:pPr>
      <w:bookmarkStart w:id="8" w:name="二首页操作"/>
      <w:bookmarkStart w:id="9" w:name="_Toc229389963"/>
      <w:bookmarkEnd w:id="2"/>
      <w:bookmarkEnd w:id="6"/>
      <w:r w:rsidRPr="0009410E">
        <w:rPr>
          <w:rFonts w:ascii="宋体" w:eastAsia="宋体" w:hAnsi="宋体" w:hint="eastAsia"/>
          <w:lang w:eastAsia="zh-CN"/>
        </w:rPr>
        <w:t>二、首页操作</w:t>
      </w:r>
      <w:bookmarkEnd w:id="9"/>
    </w:p>
    <w:p w14:paraId="16E63F9B" w14:textId="77777777" w:rsidR="004A024B" w:rsidRPr="0009410E" w:rsidRDefault="004A024B" w:rsidP="004A024B">
      <w:pPr>
        <w:pStyle w:val="31"/>
        <w:rPr>
          <w:rFonts w:ascii="宋体" w:eastAsia="宋体" w:hAnsi="宋体" w:hint="eastAsia"/>
          <w:lang w:eastAsia="zh-CN"/>
        </w:rPr>
      </w:pPr>
      <w:bookmarkStart w:id="10" w:name="首页布局与导航"/>
      <w:bookmarkStart w:id="11" w:name="_Toc229389964"/>
      <w:r w:rsidRPr="0009410E">
        <w:rPr>
          <w:rFonts w:ascii="宋体" w:eastAsia="宋体" w:hAnsi="宋体"/>
          <w:lang w:eastAsia="zh-CN"/>
        </w:rPr>
        <w:t xml:space="preserve">2.1 </w:t>
      </w:r>
      <w:r w:rsidRPr="0009410E">
        <w:rPr>
          <w:rFonts w:ascii="宋体" w:eastAsia="宋体" w:hAnsi="宋体" w:hint="eastAsia"/>
          <w:lang w:eastAsia="zh-CN"/>
        </w:rPr>
        <w:t>首页布局与导航</w:t>
      </w:r>
      <w:bookmarkEnd w:id="11"/>
    </w:p>
    <w:p w14:paraId="1A22DCC7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顶部栏：{标题、当前用户、退出入口}</w:t>
      </w:r>
    </w:p>
    <w:p w14:paraId="467C6C00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左侧栏：{一级菜单列表}</w:t>
      </w:r>
    </w:p>
    <w:p w14:paraId="2E480E33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主内容区：{统计卡片/待办/图表等}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2251"/>
      </w:tblGrid>
      <w:tr w:rsidR="004A024B" w:rsidRPr="0009410E" w14:paraId="72E83CD5" w14:textId="77777777" w:rsidTr="00473E3D">
        <w:trPr>
          <w:jc w:val="center"/>
        </w:trPr>
        <w:tc>
          <w:tcPr>
            <w:tcW w:w="0" w:type="auto"/>
          </w:tcPr>
          <w:p w14:paraId="1D5577F9" w14:textId="77777777" w:rsidR="004A024B" w:rsidRPr="0009410E" w:rsidRDefault="004A024B" w:rsidP="00473E3D">
            <w:pPr>
              <w:jc w:val="center"/>
              <w:rPr>
                <w:rFonts w:ascii="宋体" w:eastAsia="宋体" w:hAnsi="宋体" w:hint="eastAsia"/>
              </w:rPr>
            </w:pPr>
            <w:r w:rsidRPr="0009410E">
              <w:rPr>
                <w:rFonts w:ascii="宋体" w:eastAsia="宋体" w:hAnsi="宋体" w:hint="eastAsia"/>
              </w:rPr>
              <w:t>图2-1</w:t>
            </w:r>
            <w:r w:rsidRPr="0009410E">
              <w:rPr>
                <w:rFonts w:ascii="宋体" w:eastAsia="宋体" w:hAnsi="宋体"/>
              </w:rPr>
              <w:t xml:space="preserve"> </w:t>
            </w:r>
            <w:proofErr w:type="spellStart"/>
            <w:r w:rsidRPr="0009410E">
              <w:rPr>
                <w:rFonts w:ascii="宋体" w:eastAsia="宋体" w:hAnsi="宋体" w:hint="eastAsia"/>
              </w:rPr>
              <w:t>首页完整界面</w:t>
            </w:r>
            <w:proofErr w:type="spellEnd"/>
          </w:p>
        </w:tc>
      </w:tr>
    </w:tbl>
    <w:p w14:paraId="1441D4BE" w14:textId="77777777" w:rsidR="004A024B" w:rsidRPr="0009410E" w:rsidRDefault="004A024B" w:rsidP="004A024B">
      <w:pPr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图2-1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首页完整界面。需完整展示导航栏、标题与核心业务区。</w:t>
      </w:r>
    </w:p>
    <w:p w14:paraId="3C8B2855" w14:textId="77777777" w:rsidR="004A024B" w:rsidRPr="0009410E" w:rsidRDefault="004A024B" w:rsidP="004A024B">
      <w:pPr>
        <w:pStyle w:val="31"/>
        <w:rPr>
          <w:rFonts w:ascii="宋体" w:eastAsia="宋体" w:hAnsi="宋体" w:hint="eastAsia"/>
        </w:rPr>
      </w:pPr>
      <w:bookmarkStart w:id="12" w:name="首页关键流程"/>
      <w:bookmarkStart w:id="13" w:name="_Toc229389965"/>
      <w:bookmarkEnd w:id="10"/>
      <w:r w:rsidRPr="0009410E">
        <w:rPr>
          <w:rFonts w:ascii="宋体" w:eastAsia="宋体" w:hAnsi="宋体"/>
        </w:rPr>
        <w:t xml:space="preserve">2.2 </w:t>
      </w:r>
      <w:proofErr w:type="spellStart"/>
      <w:r w:rsidRPr="0009410E">
        <w:rPr>
          <w:rFonts w:ascii="宋体" w:eastAsia="宋体" w:hAnsi="宋体" w:hint="eastAsia"/>
        </w:rPr>
        <w:t>首页关键流程</w:t>
      </w:r>
      <w:bookmarkEnd w:id="13"/>
      <w:proofErr w:type="spellEnd"/>
    </w:p>
    <w:p w14:paraId="41971E45" w14:textId="77777777" w:rsidR="004A024B" w:rsidRPr="0009410E" w:rsidRDefault="004A024B" w:rsidP="004A024B">
      <w:pPr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从登录页跳转到首页</w:t>
      </w:r>
      <w:proofErr w:type="spellEnd"/>
      <w:r w:rsidRPr="0009410E">
        <w:rPr>
          <w:rFonts w:ascii="宋体" w:eastAsia="宋体" w:hAnsi="宋体" w:hint="eastAsia"/>
        </w:rPr>
        <w:t>。</w:t>
      </w:r>
    </w:p>
    <w:p w14:paraId="5D710B4A" w14:textId="77777777" w:rsidR="004A024B" w:rsidRPr="0009410E" w:rsidRDefault="004A024B" w:rsidP="004A024B">
      <w:pPr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查看首页关键指标</w:t>
      </w:r>
      <w:proofErr w:type="spellEnd"/>
      <w:r w:rsidRPr="0009410E">
        <w:rPr>
          <w:rFonts w:ascii="宋体" w:eastAsia="宋体" w:hAnsi="宋体" w:hint="eastAsia"/>
        </w:rPr>
        <w:t>。</w:t>
      </w:r>
    </w:p>
    <w:p w14:paraId="54CB07FF" w14:textId="77777777" w:rsidR="004A024B" w:rsidRPr="0009410E" w:rsidRDefault="004A024B" w:rsidP="004A024B">
      <w:pPr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点击一级菜单进入目标模块。</w:t>
      </w:r>
    </w:p>
    <w:p w14:paraId="0BFEB3FB" w14:textId="77777777" w:rsidR="004A024B" w:rsidRPr="0009410E" w:rsidRDefault="004A024B" w:rsidP="004A024B">
      <w:pPr>
        <w:widowControl w:val="0"/>
        <w:numPr>
          <w:ilvl w:val="0"/>
          <w:numId w:val="9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记录跳转后的页面状态变化。</w:t>
      </w:r>
    </w:p>
    <w:p w14:paraId="454B5EB4" w14:textId="77777777" w:rsidR="004A024B" w:rsidRPr="0009410E" w:rsidRDefault="004A024B" w:rsidP="004A024B">
      <w:pPr>
        <w:pStyle w:val="21"/>
        <w:rPr>
          <w:rFonts w:ascii="宋体" w:eastAsia="宋体" w:hAnsi="宋体" w:hint="eastAsia"/>
          <w:lang w:eastAsia="zh-CN"/>
        </w:rPr>
      </w:pPr>
      <w:bookmarkStart w:id="14" w:name="三一级功能模块与二级菜单操作"/>
      <w:bookmarkStart w:id="15" w:name="_Toc229389966"/>
      <w:bookmarkEnd w:id="8"/>
      <w:bookmarkEnd w:id="12"/>
      <w:r w:rsidRPr="0009410E">
        <w:rPr>
          <w:rFonts w:ascii="宋体" w:eastAsia="宋体" w:hAnsi="宋体" w:hint="eastAsia"/>
          <w:lang w:eastAsia="zh-CN"/>
        </w:rPr>
        <w:t>三、一级功能模块与二级菜单操作</w:t>
      </w:r>
      <w:bookmarkEnd w:id="15"/>
    </w:p>
    <w:p w14:paraId="777CF3E8" w14:textId="77777777" w:rsidR="004A024B" w:rsidRPr="0009410E" w:rsidRDefault="004A024B" w:rsidP="004A024B">
      <w:pPr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要求：一级功能必须介绍完整；每个一级功能下必须展示二级菜单展开过程。</w:t>
      </w:r>
    </w:p>
    <w:p w14:paraId="0FA6074A" w14:textId="77777777" w:rsidR="004A024B" w:rsidRPr="0009410E" w:rsidRDefault="004A024B" w:rsidP="004A024B">
      <w:pPr>
        <w:pStyle w:val="31"/>
        <w:rPr>
          <w:rFonts w:ascii="宋体" w:eastAsia="宋体" w:hAnsi="宋体" w:hint="eastAsia"/>
          <w:lang w:eastAsia="zh-CN"/>
        </w:rPr>
      </w:pPr>
      <w:bookmarkStart w:id="16" w:name="一级功能a功能名"/>
      <w:bookmarkStart w:id="17" w:name="_Toc229389967"/>
      <w:r w:rsidRPr="0009410E">
        <w:rPr>
          <w:rFonts w:ascii="宋体" w:eastAsia="宋体" w:hAnsi="宋体"/>
          <w:lang w:eastAsia="zh-CN"/>
        </w:rPr>
        <w:lastRenderedPageBreak/>
        <w:t xml:space="preserve">3.1 </w:t>
      </w:r>
      <w:r w:rsidRPr="0009410E">
        <w:rPr>
          <w:rFonts w:ascii="宋体" w:eastAsia="宋体" w:hAnsi="宋体" w:hint="eastAsia"/>
          <w:lang w:eastAsia="zh-CN"/>
        </w:rPr>
        <w:t>一级功能A：{功能名}</w:t>
      </w:r>
      <w:bookmarkEnd w:id="17"/>
    </w:p>
    <w:p w14:paraId="6F726D09" w14:textId="77777777" w:rsidR="004A024B" w:rsidRPr="0009410E" w:rsidRDefault="004A024B" w:rsidP="004A024B">
      <w:pPr>
        <w:pStyle w:val="4"/>
        <w:rPr>
          <w:rFonts w:ascii="宋体" w:eastAsia="宋体" w:hAnsi="宋体" w:hint="eastAsia"/>
          <w:lang w:eastAsia="zh-CN"/>
        </w:rPr>
      </w:pPr>
      <w:bookmarkStart w:id="18" w:name="二级菜单展开"/>
      <w:r w:rsidRPr="0009410E">
        <w:rPr>
          <w:rFonts w:ascii="宋体" w:eastAsia="宋体" w:hAnsi="宋体"/>
          <w:lang w:eastAsia="zh-CN"/>
        </w:rPr>
        <w:t xml:space="preserve">3.1.1 </w:t>
      </w:r>
      <w:r w:rsidRPr="0009410E">
        <w:rPr>
          <w:rFonts w:ascii="宋体" w:eastAsia="宋体" w:hAnsi="宋体" w:hint="eastAsia"/>
          <w:lang w:eastAsia="zh-CN"/>
        </w:rPr>
        <w:t>二级菜单展开</w:t>
      </w:r>
    </w:p>
    <w:p w14:paraId="13CDD33B" w14:textId="77777777" w:rsidR="004A024B" w:rsidRPr="0009410E" w:rsidRDefault="004A024B" w:rsidP="004A024B">
      <w:pPr>
        <w:widowControl w:val="0"/>
        <w:numPr>
          <w:ilvl w:val="0"/>
          <w:numId w:val="10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在左侧导航点击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{一级菜单A}</w:t>
      </w:r>
      <w:r w:rsidRPr="0009410E">
        <w:rPr>
          <w:rFonts w:ascii="宋体" w:eastAsia="宋体" w:hAnsi="宋体"/>
          <w:lang w:eastAsia="zh-CN"/>
        </w:rPr>
        <w:t>。</w:t>
      </w:r>
    </w:p>
    <w:p w14:paraId="5A2D33B5" w14:textId="77777777" w:rsidR="004A024B" w:rsidRPr="0009410E" w:rsidRDefault="004A024B" w:rsidP="004A024B">
      <w:pPr>
        <w:widowControl w:val="0"/>
        <w:numPr>
          <w:ilvl w:val="0"/>
          <w:numId w:val="10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展开显示二级菜单：{二级1}</w:t>
      </w:r>
      <w:r w:rsidRPr="0009410E">
        <w:rPr>
          <w:rFonts w:ascii="宋体" w:eastAsia="宋体" w:hAnsi="宋体"/>
          <w:lang w:eastAsia="zh-CN"/>
        </w:rPr>
        <w:t>、</w:t>
      </w:r>
      <w:r w:rsidRPr="0009410E">
        <w:rPr>
          <w:rFonts w:ascii="宋体" w:eastAsia="宋体" w:hAnsi="宋体" w:hint="eastAsia"/>
          <w:lang w:eastAsia="zh-CN"/>
        </w:rPr>
        <w:t>{二级2}</w:t>
      </w:r>
      <w:r w:rsidRPr="0009410E">
        <w:rPr>
          <w:rFonts w:ascii="宋体" w:eastAsia="宋体" w:hAnsi="宋体"/>
          <w:lang w:eastAsia="zh-CN"/>
        </w:rPr>
        <w:t>、</w:t>
      </w:r>
      <w:r w:rsidRPr="0009410E">
        <w:rPr>
          <w:rFonts w:ascii="宋体" w:eastAsia="宋体" w:hAnsi="宋体" w:hint="eastAsia"/>
          <w:lang w:eastAsia="zh-CN"/>
        </w:rPr>
        <w:t>{二级3}</w:t>
      </w:r>
      <w:r w:rsidRPr="0009410E">
        <w:rPr>
          <w:rFonts w:ascii="宋体" w:eastAsia="宋体" w:hAnsi="宋体"/>
          <w:lang w:eastAsia="zh-CN"/>
        </w:rPr>
        <w:t>。</w:t>
      </w:r>
    </w:p>
    <w:p w14:paraId="13258637" w14:textId="77777777" w:rsidR="004A024B" w:rsidRPr="0009410E" w:rsidRDefault="004A024B" w:rsidP="004A024B">
      <w:pPr>
        <w:widowControl w:val="0"/>
        <w:numPr>
          <w:ilvl w:val="0"/>
          <w:numId w:val="10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逐项点击并说明页面跳转路径。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2911"/>
      </w:tblGrid>
      <w:tr w:rsidR="004A024B" w:rsidRPr="0009410E" w14:paraId="463FC204" w14:textId="77777777" w:rsidTr="00473E3D">
        <w:trPr>
          <w:jc w:val="center"/>
        </w:trPr>
        <w:tc>
          <w:tcPr>
            <w:tcW w:w="0" w:type="auto"/>
          </w:tcPr>
          <w:p w14:paraId="219AAF31" w14:textId="77777777" w:rsidR="004A024B" w:rsidRPr="0009410E" w:rsidRDefault="004A024B" w:rsidP="00473E3D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09410E">
              <w:rPr>
                <w:rFonts w:ascii="宋体" w:eastAsia="宋体" w:hAnsi="宋体" w:hint="eastAsia"/>
                <w:lang w:eastAsia="zh-CN"/>
              </w:rPr>
              <w:t>图3-1</w:t>
            </w:r>
            <w:r w:rsidRPr="0009410E">
              <w:rPr>
                <w:rFonts w:ascii="宋体" w:eastAsia="宋体" w:hAnsi="宋体"/>
                <w:lang w:eastAsia="zh-CN"/>
              </w:rPr>
              <w:t xml:space="preserve"> </w:t>
            </w:r>
            <w:r w:rsidRPr="0009410E">
              <w:rPr>
                <w:rFonts w:ascii="宋体" w:eastAsia="宋体" w:hAnsi="宋体" w:hint="eastAsia"/>
                <w:lang w:eastAsia="zh-CN"/>
              </w:rPr>
              <w:t>一级A二级菜单展开</w:t>
            </w:r>
          </w:p>
        </w:tc>
      </w:tr>
    </w:tbl>
    <w:p w14:paraId="68CE8B77" w14:textId="77777777" w:rsidR="004A024B" w:rsidRPr="0009410E" w:rsidRDefault="004A024B" w:rsidP="004A024B">
      <w:pPr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图3-1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一级A二级菜单展开。必须清晰显示展开后的完整菜单。</w:t>
      </w:r>
    </w:p>
    <w:p w14:paraId="56C93BB5" w14:textId="77777777" w:rsidR="004A024B" w:rsidRPr="0009410E" w:rsidRDefault="004A024B" w:rsidP="004A024B">
      <w:pPr>
        <w:pStyle w:val="4"/>
        <w:rPr>
          <w:rFonts w:ascii="宋体" w:eastAsia="宋体" w:hAnsi="宋体" w:hint="eastAsia"/>
        </w:rPr>
      </w:pPr>
      <w:bookmarkStart w:id="19" w:name="下拉框展开与选择"/>
      <w:bookmarkEnd w:id="18"/>
      <w:r w:rsidRPr="0009410E">
        <w:rPr>
          <w:rFonts w:ascii="宋体" w:eastAsia="宋体" w:hAnsi="宋体"/>
        </w:rPr>
        <w:t xml:space="preserve">3.1.2 </w:t>
      </w:r>
      <w:proofErr w:type="spellStart"/>
      <w:r w:rsidRPr="0009410E">
        <w:rPr>
          <w:rFonts w:ascii="宋体" w:eastAsia="宋体" w:hAnsi="宋体" w:hint="eastAsia"/>
        </w:rPr>
        <w:t>下拉框展开与选择</w:t>
      </w:r>
      <w:proofErr w:type="spellEnd"/>
    </w:p>
    <w:p w14:paraId="010462AE" w14:textId="77777777" w:rsidR="004A024B" w:rsidRPr="0009410E" w:rsidRDefault="004A024B" w:rsidP="004A024B">
      <w:pPr>
        <w:widowControl w:val="0"/>
        <w:numPr>
          <w:ilvl w:val="0"/>
          <w:numId w:val="11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进入</w:t>
      </w:r>
      <w:proofErr w:type="spellEnd"/>
      <w:r w:rsidRPr="0009410E">
        <w:rPr>
          <w:rFonts w:ascii="宋体" w:eastAsia="宋体" w:hAnsi="宋体"/>
        </w:rPr>
        <w:t xml:space="preserve"> </w:t>
      </w:r>
      <w:r w:rsidRPr="0009410E">
        <w:rPr>
          <w:rFonts w:ascii="宋体" w:eastAsia="宋体" w:hAnsi="宋体" w:hint="eastAsia"/>
        </w:rPr>
        <w:t>{二级菜单A-1}</w:t>
      </w:r>
      <w:r w:rsidRPr="0009410E">
        <w:rPr>
          <w:rFonts w:ascii="宋体" w:eastAsia="宋体" w:hAnsi="宋体"/>
        </w:rPr>
        <w:t xml:space="preserve"> </w:t>
      </w:r>
      <w:proofErr w:type="spellStart"/>
      <w:r w:rsidRPr="0009410E">
        <w:rPr>
          <w:rFonts w:ascii="宋体" w:eastAsia="宋体" w:hAnsi="宋体" w:hint="eastAsia"/>
        </w:rPr>
        <w:t>页面</w:t>
      </w:r>
      <w:proofErr w:type="spellEnd"/>
      <w:r w:rsidRPr="0009410E">
        <w:rPr>
          <w:rFonts w:ascii="宋体" w:eastAsia="宋体" w:hAnsi="宋体" w:hint="eastAsia"/>
        </w:rPr>
        <w:t>。</w:t>
      </w:r>
    </w:p>
    <w:p w14:paraId="204A4B1C" w14:textId="77777777" w:rsidR="004A024B" w:rsidRPr="0009410E" w:rsidRDefault="004A024B" w:rsidP="004A024B">
      <w:pPr>
        <w:widowControl w:val="0"/>
        <w:numPr>
          <w:ilvl w:val="0"/>
          <w:numId w:val="11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点击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{筛选项}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下拉框，展示所有选项。</w:t>
      </w:r>
    </w:p>
    <w:p w14:paraId="5D3036DB" w14:textId="77777777" w:rsidR="004A024B" w:rsidRPr="0009410E" w:rsidRDefault="004A024B" w:rsidP="004A024B">
      <w:pPr>
        <w:widowControl w:val="0"/>
        <w:numPr>
          <w:ilvl w:val="0"/>
          <w:numId w:val="11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选择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{选项X}，触发查询。</w:t>
      </w:r>
    </w:p>
    <w:p w14:paraId="1DB5520E" w14:textId="77777777" w:rsidR="004A024B" w:rsidRPr="0009410E" w:rsidRDefault="004A024B" w:rsidP="004A024B">
      <w:pPr>
        <w:widowControl w:val="0"/>
        <w:numPr>
          <w:ilvl w:val="0"/>
          <w:numId w:val="11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记录列表或图表数据变化。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2471"/>
      </w:tblGrid>
      <w:tr w:rsidR="004A024B" w:rsidRPr="0009410E" w14:paraId="023BB245" w14:textId="77777777" w:rsidTr="00473E3D">
        <w:trPr>
          <w:jc w:val="center"/>
        </w:trPr>
        <w:tc>
          <w:tcPr>
            <w:tcW w:w="0" w:type="auto"/>
          </w:tcPr>
          <w:p w14:paraId="5019A0D4" w14:textId="77777777" w:rsidR="004A024B" w:rsidRPr="0009410E" w:rsidRDefault="004A024B" w:rsidP="00473E3D">
            <w:pPr>
              <w:jc w:val="center"/>
              <w:rPr>
                <w:rFonts w:ascii="宋体" w:eastAsia="宋体" w:hAnsi="宋体" w:hint="eastAsia"/>
              </w:rPr>
            </w:pPr>
            <w:r w:rsidRPr="0009410E">
              <w:rPr>
                <w:rFonts w:ascii="宋体" w:eastAsia="宋体" w:hAnsi="宋体" w:hint="eastAsia"/>
              </w:rPr>
              <w:t>图3-2</w:t>
            </w:r>
            <w:r w:rsidRPr="0009410E">
              <w:rPr>
                <w:rFonts w:ascii="宋体" w:eastAsia="宋体" w:hAnsi="宋体"/>
              </w:rPr>
              <w:t xml:space="preserve"> </w:t>
            </w:r>
            <w:proofErr w:type="spellStart"/>
            <w:r w:rsidRPr="0009410E">
              <w:rPr>
                <w:rFonts w:ascii="宋体" w:eastAsia="宋体" w:hAnsi="宋体" w:hint="eastAsia"/>
              </w:rPr>
              <w:t>下拉框展开示例</w:t>
            </w:r>
            <w:proofErr w:type="spellEnd"/>
          </w:p>
        </w:tc>
      </w:tr>
    </w:tbl>
    <w:p w14:paraId="00D49833" w14:textId="77777777" w:rsidR="004A024B" w:rsidRPr="0009410E" w:rsidRDefault="004A024B" w:rsidP="004A024B">
      <w:pPr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图3-2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下拉</w:t>
      </w:r>
      <w:proofErr w:type="gramStart"/>
      <w:r w:rsidRPr="0009410E">
        <w:rPr>
          <w:rFonts w:ascii="宋体" w:eastAsia="宋体" w:hAnsi="宋体" w:hint="eastAsia"/>
          <w:lang w:eastAsia="zh-CN"/>
        </w:rPr>
        <w:t>框展开</w:t>
      </w:r>
      <w:proofErr w:type="gramEnd"/>
      <w:r w:rsidRPr="0009410E">
        <w:rPr>
          <w:rFonts w:ascii="宋体" w:eastAsia="宋体" w:hAnsi="宋体" w:hint="eastAsia"/>
          <w:lang w:eastAsia="zh-CN"/>
        </w:rPr>
        <w:t>示例。</w:t>
      </w:r>
      <w:proofErr w:type="gramStart"/>
      <w:r w:rsidRPr="0009410E">
        <w:rPr>
          <w:rFonts w:ascii="宋体" w:eastAsia="宋体" w:hAnsi="宋体" w:hint="eastAsia"/>
          <w:lang w:eastAsia="zh-CN"/>
        </w:rPr>
        <w:t>需看到</w:t>
      </w:r>
      <w:proofErr w:type="gramEnd"/>
      <w:r w:rsidRPr="0009410E">
        <w:rPr>
          <w:rFonts w:ascii="宋体" w:eastAsia="宋体" w:hAnsi="宋体" w:hint="eastAsia"/>
          <w:lang w:eastAsia="zh-CN"/>
        </w:rPr>
        <w:t>下拉选项完整列表。</w:t>
      </w:r>
    </w:p>
    <w:p w14:paraId="76DF82D0" w14:textId="77777777" w:rsidR="004A024B" w:rsidRPr="0009410E" w:rsidRDefault="004A024B" w:rsidP="004A024B">
      <w:pPr>
        <w:pStyle w:val="4"/>
        <w:rPr>
          <w:rFonts w:ascii="宋体" w:eastAsia="宋体" w:hAnsi="宋体" w:hint="eastAsia"/>
        </w:rPr>
      </w:pPr>
      <w:bookmarkStart w:id="20" w:name="复选框展开与批量操作"/>
      <w:bookmarkEnd w:id="19"/>
      <w:r w:rsidRPr="0009410E">
        <w:rPr>
          <w:rFonts w:ascii="宋体" w:eastAsia="宋体" w:hAnsi="宋体"/>
        </w:rPr>
        <w:t xml:space="preserve">3.1.3 </w:t>
      </w:r>
      <w:proofErr w:type="spellStart"/>
      <w:r w:rsidRPr="0009410E">
        <w:rPr>
          <w:rFonts w:ascii="宋体" w:eastAsia="宋体" w:hAnsi="宋体" w:hint="eastAsia"/>
        </w:rPr>
        <w:t>复选框展开与批量操作</w:t>
      </w:r>
      <w:proofErr w:type="spellEnd"/>
    </w:p>
    <w:p w14:paraId="77AA5ECB" w14:textId="77777777" w:rsidR="004A024B" w:rsidRPr="0009410E" w:rsidRDefault="004A024B" w:rsidP="004A024B">
      <w:pPr>
        <w:widowControl w:val="0"/>
        <w:numPr>
          <w:ilvl w:val="0"/>
          <w:numId w:val="12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勾选单条记录复选框</w:t>
      </w:r>
      <w:proofErr w:type="spellEnd"/>
      <w:r w:rsidRPr="0009410E">
        <w:rPr>
          <w:rFonts w:ascii="宋体" w:eastAsia="宋体" w:hAnsi="宋体" w:hint="eastAsia"/>
        </w:rPr>
        <w:t>。</w:t>
      </w:r>
    </w:p>
    <w:p w14:paraId="5E039971" w14:textId="77777777" w:rsidR="004A024B" w:rsidRPr="0009410E" w:rsidRDefault="004A024B" w:rsidP="004A024B">
      <w:pPr>
        <w:widowControl w:val="0"/>
        <w:numPr>
          <w:ilvl w:val="0"/>
          <w:numId w:val="12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点击“全选”复选框，观察状态联动。</w:t>
      </w:r>
    </w:p>
    <w:p w14:paraId="4B225C17" w14:textId="77777777" w:rsidR="004A024B" w:rsidRPr="0009410E" w:rsidRDefault="004A024B" w:rsidP="004A024B">
      <w:pPr>
        <w:widowControl w:val="0"/>
        <w:numPr>
          <w:ilvl w:val="0"/>
          <w:numId w:val="12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执行批量操作（如导出/删除/提交）。</w:t>
      </w:r>
    </w:p>
    <w:p w14:paraId="0033C89C" w14:textId="77777777" w:rsidR="004A024B" w:rsidRPr="0009410E" w:rsidRDefault="004A024B" w:rsidP="004A024B">
      <w:pPr>
        <w:widowControl w:val="0"/>
        <w:numPr>
          <w:ilvl w:val="0"/>
          <w:numId w:val="12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记录操作结果与数据变化。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2691"/>
      </w:tblGrid>
      <w:tr w:rsidR="004A024B" w:rsidRPr="0009410E" w14:paraId="6AF7AC30" w14:textId="77777777" w:rsidTr="00473E3D">
        <w:trPr>
          <w:jc w:val="center"/>
        </w:trPr>
        <w:tc>
          <w:tcPr>
            <w:tcW w:w="0" w:type="auto"/>
          </w:tcPr>
          <w:p w14:paraId="5DA3AB83" w14:textId="77777777" w:rsidR="004A024B" w:rsidRPr="0009410E" w:rsidRDefault="004A024B" w:rsidP="00473E3D">
            <w:pPr>
              <w:jc w:val="center"/>
              <w:rPr>
                <w:rFonts w:ascii="宋体" w:eastAsia="宋体" w:hAnsi="宋体" w:hint="eastAsia"/>
              </w:rPr>
            </w:pPr>
            <w:r w:rsidRPr="0009410E">
              <w:rPr>
                <w:rFonts w:ascii="宋体" w:eastAsia="宋体" w:hAnsi="宋体" w:hint="eastAsia"/>
              </w:rPr>
              <w:t>图3-3</w:t>
            </w:r>
            <w:r w:rsidRPr="0009410E">
              <w:rPr>
                <w:rFonts w:ascii="宋体" w:eastAsia="宋体" w:hAnsi="宋体"/>
              </w:rPr>
              <w:t xml:space="preserve"> </w:t>
            </w:r>
            <w:proofErr w:type="spellStart"/>
            <w:r w:rsidRPr="0009410E">
              <w:rPr>
                <w:rFonts w:ascii="宋体" w:eastAsia="宋体" w:hAnsi="宋体" w:hint="eastAsia"/>
              </w:rPr>
              <w:t>复选框与批量操作</w:t>
            </w:r>
            <w:proofErr w:type="spellEnd"/>
          </w:p>
        </w:tc>
      </w:tr>
    </w:tbl>
    <w:p w14:paraId="16A9F293" w14:textId="77777777" w:rsidR="004A024B" w:rsidRPr="0009410E" w:rsidRDefault="004A024B" w:rsidP="004A024B">
      <w:pPr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图3-3</w:t>
      </w:r>
      <w:r w:rsidRPr="0009410E">
        <w:rPr>
          <w:rFonts w:ascii="宋体" w:eastAsia="宋体" w:hAnsi="宋体"/>
          <w:lang w:eastAsia="zh-CN"/>
        </w:rPr>
        <w:t xml:space="preserve"> </w:t>
      </w:r>
      <w:r w:rsidRPr="0009410E">
        <w:rPr>
          <w:rFonts w:ascii="宋体" w:eastAsia="宋体" w:hAnsi="宋体" w:hint="eastAsia"/>
          <w:lang w:eastAsia="zh-CN"/>
        </w:rPr>
        <w:t>复选框与批量操作。需清晰显示选中状态与结果反馈。</w:t>
      </w:r>
    </w:p>
    <w:p w14:paraId="10CBBAAF" w14:textId="77777777" w:rsidR="004A024B" w:rsidRPr="0009410E" w:rsidRDefault="004A024B" w:rsidP="004A024B">
      <w:pPr>
        <w:pStyle w:val="31"/>
        <w:rPr>
          <w:rFonts w:ascii="宋体" w:eastAsia="宋体" w:hAnsi="宋体" w:hint="eastAsia"/>
        </w:rPr>
      </w:pPr>
      <w:bookmarkStart w:id="21" w:name="一级功能b功能名"/>
      <w:bookmarkStart w:id="22" w:name="_Toc229389968"/>
      <w:bookmarkEnd w:id="16"/>
      <w:bookmarkEnd w:id="20"/>
      <w:r w:rsidRPr="0009410E">
        <w:rPr>
          <w:rFonts w:ascii="宋体" w:eastAsia="宋体" w:hAnsi="宋体"/>
        </w:rPr>
        <w:t xml:space="preserve">3.2 </w:t>
      </w:r>
      <w:proofErr w:type="spellStart"/>
      <w:r w:rsidRPr="0009410E">
        <w:rPr>
          <w:rFonts w:ascii="宋体" w:eastAsia="宋体" w:hAnsi="宋体" w:hint="eastAsia"/>
        </w:rPr>
        <w:t>一级功能B</w:t>
      </w:r>
      <w:proofErr w:type="spellEnd"/>
      <w:r w:rsidRPr="0009410E">
        <w:rPr>
          <w:rFonts w:ascii="宋体" w:eastAsia="宋体" w:hAnsi="宋体" w:hint="eastAsia"/>
        </w:rPr>
        <w:t>：{</w:t>
      </w:r>
      <w:proofErr w:type="spellStart"/>
      <w:r w:rsidRPr="0009410E">
        <w:rPr>
          <w:rFonts w:ascii="宋体" w:eastAsia="宋体" w:hAnsi="宋体" w:hint="eastAsia"/>
        </w:rPr>
        <w:t>功能名</w:t>
      </w:r>
      <w:proofErr w:type="spellEnd"/>
      <w:r w:rsidRPr="0009410E">
        <w:rPr>
          <w:rFonts w:ascii="宋体" w:eastAsia="宋体" w:hAnsi="宋体" w:hint="eastAsia"/>
        </w:rPr>
        <w:t>}</w:t>
      </w:r>
      <w:bookmarkEnd w:id="22"/>
    </w:p>
    <w:p w14:paraId="72C597C6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按</w:t>
      </w:r>
      <w:r w:rsidRPr="0009410E">
        <w:rPr>
          <w:rFonts w:ascii="宋体" w:eastAsia="宋体" w:hAnsi="宋体"/>
          <w:lang w:eastAsia="zh-CN"/>
        </w:rPr>
        <w:t xml:space="preserve"> 3.1 </w:t>
      </w:r>
      <w:r w:rsidRPr="0009410E">
        <w:rPr>
          <w:rFonts w:ascii="宋体" w:eastAsia="宋体" w:hAnsi="宋体" w:hint="eastAsia"/>
          <w:lang w:eastAsia="zh-CN"/>
        </w:rPr>
        <w:t>同样结构展开，必须包含：</w:t>
      </w:r>
    </w:p>
    <w:p w14:paraId="215C7CB8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二级菜单展开</w:t>
      </w:r>
      <w:proofErr w:type="spellEnd"/>
    </w:p>
    <w:p w14:paraId="742966FF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下拉框展开</w:t>
      </w:r>
      <w:proofErr w:type="spellEnd"/>
    </w:p>
    <w:p w14:paraId="736141C4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复选框展开</w:t>
      </w:r>
      <w:proofErr w:type="spellEnd"/>
    </w:p>
    <w:p w14:paraId="7524E33A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连贯操作步骤</w:t>
      </w:r>
      <w:proofErr w:type="spellEnd"/>
    </w:p>
    <w:p w14:paraId="232E1EFC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lastRenderedPageBreak/>
        <w:t>页面跳转与数据变化说明</w:t>
      </w:r>
    </w:p>
    <w:p w14:paraId="3B676737" w14:textId="77777777" w:rsidR="004A024B" w:rsidRPr="0009410E" w:rsidRDefault="004A024B" w:rsidP="004A024B">
      <w:pPr>
        <w:pStyle w:val="31"/>
        <w:rPr>
          <w:rFonts w:ascii="宋体" w:eastAsia="宋体" w:hAnsi="宋体" w:hint="eastAsia"/>
          <w:lang w:eastAsia="zh-CN"/>
        </w:rPr>
      </w:pPr>
      <w:bookmarkStart w:id="23" w:name="其余一级功能全部覆盖"/>
      <w:bookmarkStart w:id="24" w:name="_Toc229389969"/>
      <w:bookmarkEnd w:id="21"/>
      <w:r w:rsidRPr="0009410E">
        <w:rPr>
          <w:rFonts w:ascii="宋体" w:eastAsia="宋体" w:hAnsi="宋体"/>
          <w:lang w:eastAsia="zh-CN"/>
        </w:rPr>
        <w:t xml:space="preserve">3.3 </w:t>
      </w:r>
      <w:r w:rsidRPr="0009410E">
        <w:rPr>
          <w:rFonts w:ascii="宋体" w:eastAsia="宋体" w:hAnsi="宋体" w:hint="eastAsia"/>
          <w:lang w:eastAsia="zh-CN"/>
        </w:rPr>
        <w:t>其余一级功能（全部覆盖）</w:t>
      </w:r>
      <w:bookmarkEnd w:id="24"/>
    </w:p>
    <w:p w14:paraId="08EF6F44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逐个一级菜单完整介绍，不得遗漏。</w:t>
      </w:r>
    </w:p>
    <w:p w14:paraId="648C45B7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每个功能点必须图文并茂。</w:t>
      </w:r>
    </w:p>
    <w:p w14:paraId="745B584A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若手册不足30页，必须确保所有功能点都有详细内容。</w:t>
      </w:r>
    </w:p>
    <w:p w14:paraId="6F5714C7" w14:textId="77777777" w:rsidR="004A024B" w:rsidRPr="0009410E" w:rsidRDefault="004A024B" w:rsidP="004A024B">
      <w:pPr>
        <w:pStyle w:val="21"/>
        <w:rPr>
          <w:rFonts w:ascii="宋体" w:eastAsia="宋体" w:hAnsi="宋体" w:hint="eastAsia"/>
        </w:rPr>
      </w:pPr>
      <w:bookmarkStart w:id="25" w:name="四端到端操作流程演示"/>
      <w:bookmarkStart w:id="26" w:name="_Toc229389970"/>
      <w:bookmarkEnd w:id="14"/>
      <w:bookmarkEnd w:id="23"/>
      <w:proofErr w:type="spellStart"/>
      <w:r w:rsidRPr="0009410E">
        <w:rPr>
          <w:rFonts w:ascii="宋体" w:eastAsia="宋体" w:hAnsi="宋体" w:hint="eastAsia"/>
        </w:rPr>
        <w:t>四、端到端操作流程演示</w:t>
      </w:r>
      <w:bookmarkEnd w:id="26"/>
      <w:proofErr w:type="spellEnd"/>
    </w:p>
    <w:p w14:paraId="7AC506E8" w14:textId="77777777" w:rsidR="004A024B" w:rsidRPr="0009410E" w:rsidRDefault="004A024B" w:rsidP="004A024B">
      <w:pPr>
        <w:pStyle w:val="31"/>
        <w:rPr>
          <w:rFonts w:ascii="宋体" w:eastAsia="宋体" w:hAnsi="宋体" w:hint="eastAsia"/>
        </w:rPr>
      </w:pPr>
      <w:bookmarkStart w:id="27" w:name="业务流程主线"/>
      <w:bookmarkStart w:id="28" w:name="_Toc229389971"/>
      <w:r w:rsidRPr="0009410E">
        <w:rPr>
          <w:rFonts w:ascii="宋体" w:eastAsia="宋体" w:hAnsi="宋体"/>
        </w:rPr>
        <w:t xml:space="preserve">4.1 </w:t>
      </w:r>
      <w:proofErr w:type="spellStart"/>
      <w:r w:rsidRPr="0009410E">
        <w:rPr>
          <w:rFonts w:ascii="宋体" w:eastAsia="宋体" w:hAnsi="宋体" w:hint="eastAsia"/>
        </w:rPr>
        <w:t>业务流程主线</w:t>
      </w:r>
      <w:bookmarkEnd w:id="28"/>
      <w:proofErr w:type="spellEnd"/>
    </w:p>
    <w:p w14:paraId="73A6F2C8" w14:textId="77777777" w:rsidR="004A024B" w:rsidRPr="0009410E" w:rsidRDefault="004A024B" w:rsidP="004A024B">
      <w:pPr>
        <w:widowControl w:val="0"/>
        <w:numPr>
          <w:ilvl w:val="0"/>
          <w:numId w:val="13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登录系统</w:t>
      </w:r>
      <w:proofErr w:type="spellEnd"/>
      <w:r w:rsidRPr="0009410E">
        <w:rPr>
          <w:rFonts w:ascii="宋体" w:eastAsia="宋体" w:hAnsi="宋体" w:hint="eastAsia"/>
        </w:rPr>
        <w:t>。</w:t>
      </w:r>
    </w:p>
    <w:p w14:paraId="66BCD046" w14:textId="77777777" w:rsidR="004A024B" w:rsidRPr="0009410E" w:rsidRDefault="004A024B" w:rsidP="004A024B">
      <w:pPr>
        <w:widowControl w:val="0"/>
        <w:numPr>
          <w:ilvl w:val="0"/>
          <w:numId w:val="13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进入首页</w:t>
      </w:r>
      <w:proofErr w:type="spellEnd"/>
      <w:r w:rsidRPr="0009410E">
        <w:rPr>
          <w:rFonts w:ascii="宋体" w:eastAsia="宋体" w:hAnsi="宋体" w:hint="eastAsia"/>
        </w:rPr>
        <w:t>。</w:t>
      </w:r>
    </w:p>
    <w:p w14:paraId="748F03BD" w14:textId="77777777" w:rsidR="004A024B" w:rsidRPr="0009410E" w:rsidRDefault="004A024B" w:rsidP="004A024B">
      <w:pPr>
        <w:widowControl w:val="0"/>
        <w:numPr>
          <w:ilvl w:val="0"/>
          <w:numId w:val="13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从一级菜单进入二级页面。</w:t>
      </w:r>
    </w:p>
    <w:p w14:paraId="2D8F6299" w14:textId="77777777" w:rsidR="004A024B" w:rsidRPr="0009410E" w:rsidRDefault="004A024B" w:rsidP="004A024B">
      <w:pPr>
        <w:widowControl w:val="0"/>
        <w:numPr>
          <w:ilvl w:val="0"/>
          <w:numId w:val="13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完成筛选、查询、编辑、提交等关键操作。</w:t>
      </w:r>
    </w:p>
    <w:p w14:paraId="70C641A6" w14:textId="77777777" w:rsidR="004A024B" w:rsidRPr="0009410E" w:rsidRDefault="004A024B" w:rsidP="004A024B">
      <w:pPr>
        <w:widowControl w:val="0"/>
        <w:numPr>
          <w:ilvl w:val="0"/>
          <w:numId w:val="13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返回首页查看结果回显或统计变化。</w:t>
      </w:r>
    </w:p>
    <w:p w14:paraId="00D174BF" w14:textId="77777777" w:rsidR="004A024B" w:rsidRPr="0009410E" w:rsidRDefault="004A024B" w:rsidP="004A024B">
      <w:pPr>
        <w:pStyle w:val="31"/>
        <w:rPr>
          <w:rFonts w:ascii="宋体" w:eastAsia="宋体" w:hAnsi="宋体" w:hint="eastAsia"/>
          <w:lang w:eastAsia="zh-CN"/>
        </w:rPr>
      </w:pPr>
      <w:bookmarkStart w:id="29" w:name="页面跳转与数据变化追踪"/>
      <w:bookmarkStart w:id="30" w:name="_Toc229389972"/>
      <w:bookmarkEnd w:id="27"/>
      <w:r w:rsidRPr="0009410E">
        <w:rPr>
          <w:rFonts w:ascii="宋体" w:eastAsia="宋体" w:hAnsi="宋体"/>
          <w:lang w:eastAsia="zh-CN"/>
        </w:rPr>
        <w:t xml:space="preserve">4.2 </w:t>
      </w:r>
      <w:r w:rsidRPr="0009410E">
        <w:rPr>
          <w:rFonts w:ascii="宋体" w:eastAsia="宋体" w:hAnsi="宋体" w:hint="eastAsia"/>
          <w:lang w:eastAsia="zh-CN"/>
        </w:rPr>
        <w:t>页面跳转与数据变化追踪</w:t>
      </w:r>
      <w:bookmarkEnd w:id="30"/>
    </w:p>
    <w:p w14:paraId="7E78652D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起点页面</w:t>
      </w:r>
      <w:proofErr w:type="spellEnd"/>
      <w:r w:rsidRPr="0009410E">
        <w:rPr>
          <w:rFonts w:ascii="宋体" w:eastAsia="宋体" w:hAnsi="宋体" w:hint="eastAsia"/>
        </w:rPr>
        <w:t>：{</w:t>
      </w:r>
      <w:proofErr w:type="spellStart"/>
      <w:r w:rsidRPr="0009410E">
        <w:rPr>
          <w:rFonts w:ascii="宋体" w:eastAsia="宋体" w:hAnsi="宋体" w:hint="eastAsia"/>
        </w:rPr>
        <w:t>页面A</w:t>
      </w:r>
      <w:proofErr w:type="spellEnd"/>
      <w:r w:rsidRPr="0009410E">
        <w:rPr>
          <w:rFonts w:ascii="宋体" w:eastAsia="宋体" w:hAnsi="宋体" w:hint="eastAsia"/>
        </w:rPr>
        <w:t>}</w:t>
      </w:r>
    </w:p>
    <w:p w14:paraId="6BCE6C7A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操作动作：{按钮/菜单/提交}</w:t>
      </w:r>
    </w:p>
    <w:p w14:paraId="692476BC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目标页面</w:t>
      </w:r>
      <w:proofErr w:type="spellEnd"/>
      <w:r w:rsidRPr="0009410E">
        <w:rPr>
          <w:rFonts w:ascii="宋体" w:eastAsia="宋体" w:hAnsi="宋体" w:hint="eastAsia"/>
        </w:rPr>
        <w:t>：{</w:t>
      </w:r>
      <w:proofErr w:type="spellStart"/>
      <w:r w:rsidRPr="0009410E">
        <w:rPr>
          <w:rFonts w:ascii="宋体" w:eastAsia="宋体" w:hAnsi="宋体" w:hint="eastAsia"/>
        </w:rPr>
        <w:t>页面B</w:t>
      </w:r>
      <w:proofErr w:type="spellEnd"/>
      <w:r w:rsidRPr="0009410E">
        <w:rPr>
          <w:rFonts w:ascii="宋体" w:eastAsia="宋体" w:hAnsi="宋体" w:hint="eastAsia"/>
        </w:rPr>
        <w:t>}</w:t>
      </w:r>
    </w:p>
    <w:p w14:paraId="36EBF239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  <w:lang w:eastAsia="zh-CN"/>
        </w:rPr>
      </w:pPr>
      <w:r w:rsidRPr="0009410E">
        <w:rPr>
          <w:rFonts w:ascii="宋体" w:eastAsia="宋体" w:hAnsi="宋体" w:hint="eastAsia"/>
          <w:lang w:eastAsia="zh-CN"/>
        </w:rPr>
        <w:t>数据变化：{字段变化、状态变化、列表变化}</w:t>
      </w:r>
    </w:p>
    <w:p w14:paraId="14B84C14" w14:textId="77777777" w:rsidR="004A024B" w:rsidRPr="0009410E" w:rsidRDefault="004A024B" w:rsidP="004A024B">
      <w:pPr>
        <w:pStyle w:val="21"/>
        <w:rPr>
          <w:rFonts w:ascii="宋体" w:eastAsia="宋体" w:hAnsi="宋体" w:hint="eastAsia"/>
        </w:rPr>
      </w:pPr>
      <w:bookmarkStart w:id="31" w:name="五附录"/>
      <w:bookmarkStart w:id="32" w:name="_Toc229389973"/>
      <w:bookmarkEnd w:id="25"/>
      <w:bookmarkEnd w:id="29"/>
      <w:proofErr w:type="spellStart"/>
      <w:r w:rsidRPr="0009410E">
        <w:rPr>
          <w:rFonts w:ascii="宋体" w:eastAsia="宋体" w:hAnsi="宋体" w:hint="eastAsia"/>
        </w:rPr>
        <w:t>五、附录</w:t>
      </w:r>
      <w:bookmarkEnd w:id="32"/>
      <w:proofErr w:type="spellEnd"/>
    </w:p>
    <w:p w14:paraId="7D4B46CC" w14:textId="77777777" w:rsidR="004A024B" w:rsidRPr="0009410E" w:rsidRDefault="004A024B" w:rsidP="004A024B">
      <w:pPr>
        <w:pStyle w:val="31"/>
        <w:rPr>
          <w:rFonts w:ascii="宋体" w:eastAsia="宋体" w:hAnsi="宋体" w:hint="eastAsia"/>
        </w:rPr>
      </w:pPr>
      <w:bookmarkStart w:id="33" w:name="常见问题"/>
      <w:bookmarkStart w:id="34" w:name="_Toc229389974"/>
      <w:r w:rsidRPr="0009410E">
        <w:rPr>
          <w:rFonts w:ascii="宋体" w:eastAsia="宋体" w:hAnsi="宋体"/>
        </w:rPr>
        <w:t xml:space="preserve">5.1 </w:t>
      </w:r>
      <w:proofErr w:type="spellStart"/>
      <w:r w:rsidRPr="0009410E">
        <w:rPr>
          <w:rFonts w:ascii="宋体" w:eastAsia="宋体" w:hAnsi="宋体" w:hint="eastAsia"/>
        </w:rPr>
        <w:t>常见问题</w:t>
      </w:r>
      <w:bookmarkEnd w:id="34"/>
      <w:proofErr w:type="spellEnd"/>
    </w:p>
    <w:p w14:paraId="4BE7EE67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r w:rsidRPr="0009410E">
        <w:rPr>
          <w:rFonts w:ascii="宋体" w:eastAsia="宋体" w:hAnsi="宋体" w:hint="eastAsia"/>
        </w:rPr>
        <w:t>{问题</w:t>
      </w:r>
      <w:proofErr w:type="gramStart"/>
      <w:r w:rsidRPr="0009410E">
        <w:rPr>
          <w:rFonts w:ascii="宋体" w:eastAsia="宋体" w:hAnsi="宋体" w:hint="eastAsia"/>
        </w:rPr>
        <w:t>1}：</w:t>
      </w:r>
      <w:proofErr w:type="gramEnd"/>
      <w:r w:rsidRPr="0009410E">
        <w:rPr>
          <w:rFonts w:ascii="宋体" w:eastAsia="宋体" w:hAnsi="宋体" w:hint="eastAsia"/>
        </w:rPr>
        <w:t>{</w:t>
      </w:r>
      <w:proofErr w:type="spellStart"/>
      <w:r w:rsidRPr="0009410E">
        <w:rPr>
          <w:rFonts w:ascii="宋体" w:eastAsia="宋体" w:hAnsi="宋体" w:hint="eastAsia"/>
        </w:rPr>
        <w:t>解决方案</w:t>
      </w:r>
      <w:proofErr w:type="spellEnd"/>
      <w:r w:rsidRPr="0009410E">
        <w:rPr>
          <w:rFonts w:ascii="宋体" w:eastAsia="宋体" w:hAnsi="宋体" w:hint="eastAsia"/>
        </w:rPr>
        <w:t>}</w:t>
      </w:r>
    </w:p>
    <w:p w14:paraId="1BB1CDA5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r w:rsidRPr="0009410E">
        <w:rPr>
          <w:rFonts w:ascii="宋体" w:eastAsia="宋体" w:hAnsi="宋体" w:hint="eastAsia"/>
        </w:rPr>
        <w:t>{问题</w:t>
      </w:r>
      <w:proofErr w:type="gramStart"/>
      <w:r w:rsidRPr="0009410E">
        <w:rPr>
          <w:rFonts w:ascii="宋体" w:eastAsia="宋体" w:hAnsi="宋体" w:hint="eastAsia"/>
        </w:rPr>
        <w:t>2}：</w:t>
      </w:r>
      <w:proofErr w:type="gramEnd"/>
      <w:r w:rsidRPr="0009410E">
        <w:rPr>
          <w:rFonts w:ascii="宋体" w:eastAsia="宋体" w:hAnsi="宋体" w:hint="eastAsia"/>
        </w:rPr>
        <w:t>{</w:t>
      </w:r>
      <w:proofErr w:type="spellStart"/>
      <w:r w:rsidRPr="0009410E">
        <w:rPr>
          <w:rFonts w:ascii="宋体" w:eastAsia="宋体" w:hAnsi="宋体" w:hint="eastAsia"/>
        </w:rPr>
        <w:t>解决方案</w:t>
      </w:r>
      <w:proofErr w:type="spellEnd"/>
      <w:r w:rsidRPr="0009410E">
        <w:rPr>
          <w:rFonts w:ascii="宋体" w:eastAsia="宋体" w:hAnsi="宋体" w:hint="eastAsia"/>
        </w:rPr>
        <w:t>}</w:t>
      </w:r>
    </w:p>
    <w:p w14:paraId="0F2AFFD2" w14:textId="77777777" w:rsidR="004A024B" w:rsidRPr="0009410E" w:rsidRDefault="004A024B" w:rsidP="004A024B">
      <w:pPr>
        <w:pStyle w:val="31"/>
        <w:rPr>
          <w:rFonts w:ascii="宋体" w:eastAsia="宋体" w:hAnsi="宋体" w:hint="eastAsia"/>
        </w:rPr>
      </w:pPr>
      <w:bookmarkStart w:id="35" w:name="版本信息"/>
      <w:bookmarkStart w:id="36" w:name="_Toc229389975"/>
      <w:bookmarkEnd w:id="33"/>
      <w:r w:rsidRPr="0009410E">
        <w:rPr>
          <w:rFonts w:ascii="宋体" w:eastAsia="宋体" w:hAnsi="宋体"/>
        </w:rPr>
        <w:t xml:space="preserve">5.2 </w:t>
      </w:r>
      <w:proofErr w:type="spellStart"/>
      <w:r w:rsidRPr="0009410E">
        <w:rPr>
          <w:rFonts w:ascii="宋体" w:eastAsia="宋体" w:hAnsi="宋体" w:hint="eastAsia"/>
        </w:rPr>
        <w:t>版本信息</w:t>
      </w:r>
      <w:bookmarkEnd w:id="36"/>
      <w:proofErr w:type="spellEnd"/>
    </w:p>
    <w:p w14:paraId="7FA4DCB3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软件全称</w:t>
      </w:r>
      <w:proofErr w:type="spellEnd"/>
      <w:r w:rsidRPr="0009410E">
        <w:rPr>
          <w:rFonts w:ascii="宋体" w:eastAsia="宋体" w:hAnsi="宋体" w:hint="eastAsia"/>
        </w:rPr>
        <w:t>：{</w:t>
      </w:r>
      <w:proofErr w:type="spellStart"/>
      <w:r w:rsidRPr="0009410E">
        <w:rPr>
          <w:rFonts w:ascii="宋体" w:eastAsia="宋体" w:hAnsi="宋体" w:hint="eastAsia"/>
        </w:rPr>
        <w:t>软件全称</w:t>
      </w:r>
      <w:proofErr w:type="spellEnd"/>
      <w:r w:rsidRPr="0009410E">
        <w:rPr>
          <w:rFonts w:ascii="宋体" w:eastAsia="宋体" w:hAnsi="宋体" w:hint="eastAsia"/>
        </w:rPr>
        <w:t>}</w:t>
      </w:r>
    </w:p>
    <w:p w14:paraId="72B3AED1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版本号</w:t>
      </w:r>
      <w:proofErr w:type="spellEnd"/>
      <w:r w:rsidRPr="0009410E">
        <w:rPr>
          <w:rFonts w:ascii="宋体" w:eastAsia="宋体" w:hAnsi="宋体" w:hint="eastAsia"/>
        </w:rPr>
        <w:t>：{</w:t>
      </w:r>
      <w:proofErr w:type="spellStart"/>
      <w:r w:rsidRPr="0009410E">
        <w:rPr>
          <w:rFonts w:ascii="宋体" w:eastAsia="宋体" w:hAnsi="宋体" w:hint="eastAsia"/>
        </w:rPr>
        <w:t>版本号</w:t>
      </w:r>
      <w:proofErr w:type="spellEnd"/>
      <w:r w:rsidRPr="0009410E">
        <w:rPr>
          <w:rFonts w:ascii="宋体" w:eastAsia="宋体" w:hAnsi="宋体" w:hint="eastAsia"/>
        </w:rPr>
        <w:t>}</w:t>
      </w:r>
    </w:p>
    <w:p w14:paraId="7246886D" w14:textId="77777777" w:rsidR="004A024B" w:rsidRPr="0009410E" w:rsidRDefault="004A024B" w:rsidP="004A024B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文档版本</w:t>
      </w:r>
      <w:proofErr w:type="spellEnd"/>
      <w:r w:rsidRPr="0009410E">
        <w:rPr>
          <w:rFonts w:ascii="宋体" w:eastAsia="宋体" w:hAnsi="宋体" w:hint="eastAsia"/>
        </w:rPr>
        <w:t>：{</w:t>
      </w:r>
      <w:proofErr w:type="spellStart"/>
      <w:r w:rsidRPr="0009410E">
        <w:rPr>
          <w:rFonts w:ascii="宋体" w:eastAsia="宋体" w:hAnsi="宋体" w:hint="eastAsia"/>
        </w:rPr>
        <w:t>文档版本</w:t>
      </w:r>
      <w:proofErr w:type="spellEnd"/>
      <w:r w:rsidRPr="0009410E">
        <w:rPr>
          <w:rFonts w:ascii="宋体" w:eastAsia="宋体" w:hAnsi="宋体" w:hint="eastAsia"/>
        </w:rPr>
        <w:t>}</w:t>
      </w:r>
    </w:p>
    <w:p w14:paraId="6D4D2385" w14:textId="218BC1B5" w:rsidR="003B3662" w:rsidRPr="00667EFA" w:rsidRDefault="004A024B" w:rsidP="00667EFA">
      <w:pPr>
        <w:widowControl w:val="0"/>
        <w:numPr>
          <w:ilvl w:val="0"/>
          <w:numId w:val="7"/>
        </w:numPr>
        <w:spacing w:after="160" w:line="278" w:lineRule="auto"/>
        <w:rPr>
          <w:rFonts w:ascii="宋体" w:eastAsia="宋体" w:hAnsi="宋体" w:hint="eastAsia"/>
        </w:rPr>
      </w:pPr>
      <w:proofErr w:type="spellStart"/>
      <w:r w:rsidRPr="0009410E">
        <w:rPr>
          <w:rFonts w:ascii="宋体" w:eastAsia="宋体" w:hAnsi="宋体" w:hint="eastAsia"/>
        </w:rPr>
        <w:t>更新日期</w:t>
      </w:r>
      <w:proofErr w:type="spellEnd"/>
      <w:r w:rsidRPr="0009410E">
        <w:rPr>
          <w:rFonts w:ascii="宋体" w:eastAsia="宋体" w:hAnsi="宋体" w:hint="eastAsia"/>
        </w:rPr>
        <w:t>：{</w:t>
      </w:r>
      <w:proofErr w:type="spellStart"/>
      <w:r w:rsidRPr="0009410E">
        <w:rPr>
          <w:rFonts w:ascii="宋体" w:eastAsia="宋体" w:hAnsi="宋体" w:hint="eastAsia"/>
        </w:rPr>
        <w:t>更新日期</w:t>
      </w:r>
      <w:proofErr w:type="spellEnd"/>
      <w:r w:rsidRPr="0009410E">
        <w:rPr>
          <w:rFonts w:ascii="宋体" w:eastAsia="宋体" w:hAnsi="宋体" w:hint="eastAsia"/>
        </w:rPr>
        <w:t>}</w:t>
      </w:r>
      <w:bookmarkEnd w:id="31"/>
      <w:bookmarkEnd w:id="35"/>
    </w:p>
    <w:sectPr w:rsidR="003B3662" w:rsidRPr="00667EFA" w:rsidSect="00575AD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68156" w14:textId="77777777" w:rsidR="003E59E7" w:rsidRDefault="003E59E7">
      <w:pPr>
        <w:spacing w:line="240" w:lineRule="auto"/>
      </w:pPr>
      <w:r>
        <w:separator/>
      </w:r>
    </w:p>
  </w:endnote>
  <w:endnote w:type="continuationSeparator" w:id="0">
    <w:p w14:paraId="653936F3" w14:textId="77777777" w:rsidR="003E59E7" w:rsidRDefault="003E5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70CAD" w14:textId="77777777" w:rsidR="003E59E7" w:rsidRDefault="003E59E7">
      <w:pPr>
        <w:spacing w:after="0"/>
      </w:pPr>
      <w:r>
        <w:separator/>
      </w:r>
    </w:p>
  </w:footnote>
  <w:footnote w:type="continuationSeparator" w:id="0">
    <w:p w14:paraId="712BF963" w14:textId="77777777" w:rsidR="003E59E7" w:rsidRDefault="003E59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jc w:val="center"/>
      <w:rPr>
        <w:rFonts w:ascii="宋体" w:eastAsia="宋体" w:hAnsi="宋体" w:hint="eastAsia"/>
        <w:lang w:eastAsia="zh-CN"/>
      </w:rPr>
    </w:pPr>
    <w:r w:rsidRPr="00505C85">
      <w:rPr>
        <w:rFonts w:ascii="宋体" w:eastAsia="宋体" w:hAnsi="宋体"/>
        <w:lang w:eastAsia="zh-CN"/>
      </w:rPr>
      <w:t>智路城市道路养护管理平台软件V1.0</w:t>
    </w:r>
    <w:r w:rsidRPr="00505C85">
      <w:rPr>
        <w:rFonts w:ascii="宋体" w:eastAsia="宋体" w:hAnsi="宋体" w:hint="eastAsia"/>
        <w:lang w:eastAsia="zh-CN"/>
      </w:rPr>
      <w:t xml:space="preserve"> </w:t>
    </w:r>
    <w:r w:rsidRPr="00505C85">
      <w:rPr>
        <w:rFonts w:ascii="宋体" w:eastAsia="宋体" w:hAnsi="宋体"/>
        <w:lang w:eastAsia="zh-CN"/>
      </w:rPr>
      <w:ptab w:relativeTo="margin" w:alignment="center" w:leader="none"/>
    </w:r>
    <w:r w:rsidRPr="00505C85">
      <w:rPr>
        <w:rFonts w:ascii="宋体" w:eastAsia="宋体" w:hAnsi="宋体"/>
        <w:lang w:eastAsia="zh-CN"/>
      </w:rPr>
      <w:ptab w:relativeTo="margin" w:alignment="right" w:leader="none"/>
    </w:r>
    <w:r w:rsidRPr="00505C85">
      <w:rPr>
        <w:rFonts w:ascii="宋体" w:eastAsia="宋体" w:hAnsi="宋体"/>
        <w:lang w:eastAsia="zh-CN"/>
      </w:rPr>
      <w:fldChar w:fldCharType="begin"/>
    </w:r>
    <w:r w:rsidRPr="00505C85">
      <w:rPr>
        <w:rFonts w:ascii="宋体" w:eastAsia="宋体" w:hAnsi="宋体"/>
        <w:lang w:eastAsia="zh-CN"/>
      </w:rPr>
      <w:instrText>PAGE   \* MERGEFORMAT</w:instrText>
    </w:r>
    <w:r w:rsidRPr="00505C85">
      <w:rPr>
        <w:rFonts w:ascii="宋体" w:eastAsia="宋体" w:hAnsi="宋体"/>
        <w:lang w:eastAsia="zh-CN"/>
      </w:rPr>
      <w:fldChar w:fldCharType="separate"/>
    </w:r>
    <w:r w:rsidRPr="00505C85">
      <w:rPr>
        <w:rFonts w:ascii="宋体" w:eastAsia="宋体" w:hAnsi="宋体"/>
        <w:lang w:val="zh-CN" w:eastAsia="zh-CN"/>
      </w:rPr>
      <w:t>1</w:t>
    </w:r>
    <w:r w:rsidRPr="00505C85">
      <w:rPr>
        <w:rFonts w:ascii="宋体" w:eastAsia="宋体" w:hAnsi="宋体"/>
        <w:lang w:eastAsia="zh-C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1"/>
    <w:multiLevelType w:val="multilevel"/>
    <w:tmpl w:val="2A2A19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8763663">
    <w:abstractNumId w:val="1"/>
  </w:num>
  <w:num w:numId="2" w16cid:durableId="841437754">
    <w:abstractNumId w:val="4"/>
  </w:num>
  <w:num w:numId="3" w16cid:durableId="1365205207">
    <w:abstractNumId w:val="5"/>
  </w:num>
  <w:num w:numId="4" w16cid:durableId="955021612">
    <w:abstractNumId w:val="2"/>
  </w:num>
  <w:num w:numId="5" w16cid:durableId="844856924">
    <w:abstractNumId w:val="0"/>
  </w:num>
  <w:num w:numId="6" w16cid:durableId="375349545">
    <w:abstractNumId w:val="3"/>
  </w:num>
  <w:num w:numId="7" w16cid:durableId="265894940">
    <w:abstractNumId w:val="6"/>
  </w:num>
  <w:num w:numId="8" w16cid:durableId="18552220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00584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10050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71522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4944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589514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8901F5"/>
  <w14:defaultImageDpi w14:val="300"/>
  <w15:docId w15:val="{8B717807-A283-4C30-AD32-47A5E53B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TOC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type="paragraph" w:styleId="TOC10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type="character" w:styleId="aff4">
    <w:name w:val="Hyperlink"/>
    <w:basedOn w:val="a2"/>
    <w:uiPriority w:val="99"/>
    <w:unhideWhenUsed/>
    <w:rsid w:val="00575A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薪羽 徐</cp:lastModifiedBy>
  <cp:revision>6</cp:revision>
  <dcterms:created xsi:type="dcterms:W3CDTF">2026-05-11T01:54:00Z</dcterms:created>
  <dcterms:modified xsi:type="dcterms:W3CDTF">2026-05-11T03:08:00Z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eyJoZGlkIjoiYzhmMjMxMjA4MmYwMjM4ZDA1OTkxY2MwMzdlNjVjZWIiLCJ1c2VySWQiOiIyOTI3NjUwODMifQ==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4A4EEC6DA4CD4EE79F423CF1546078C0_12</vt:lpwstr>
  </property>
</Properties>
</file>